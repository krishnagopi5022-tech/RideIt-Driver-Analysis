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E476F2">
      <w:pPr>
        <w:spacing w:after="160" w:line="259" w:lineRule="auto"/>
        <w:rPr>
          <w:rFonts w:ascii="Calibri" w:hAnsi="Calibri" w:eastAsia="Calibri" w:cs="Times New Roman"/>
          <w:b/>
          <w:bCs/>
          <w:sz w:val="24"/>
          <w:szCs w:val="24"/>
          <w:lang w:val="en-IN" w:eastAsia="en-US"/>
        </w:rPr>
      </w:pPr>
      <w:bookmarkStart w:id="0" w:name="_GoBack"/>
      <w:bookmarkEnd w:id="0"/>
      <w:r>
        <w:rPr>
          <w:rFonts w:ascii="Calibri" w:hAnsi="Calibri" w:eastAsia="Calibri" w:cs="Times New Roman"/>
          <w:b/>
          <w:bCs/>
          <w:sz w:val="24"/>
          <w:szCs w:val="24"/>
          <w:lang w:val="en-IN" w:eastAsia="en-US"/>
        </w:rPr>
        <w:t>Description:</w:t>
      </w:r>
      <w:r>
        <w:rPr>
          <w:rFonts w:ascii="Calibri" w:hAnsi="Calibri" w:eastAsia="Calibri" w:cs="Times New Roman"/>
          <w:lang w:val="en-IN" w:eastAsia="en-US"/>
        </w:rPr>
        <w:t xml:space="preserve"> </w:t>
      </w:r>
    </w:p>
    <w:p w14:paraId="21DD17DF">
      <w:pPr>
        <w:spacing w:after="160" w:line="360" w:lineRule="auto"/>
        <w:rPr>
          <w:rFonts w:ascii="Calibri" w:hAnsi="Calibri" w:eastAsia="Calibri" w:cs="Times New Roman"/>
          <w:lang w:val="en-IN" w:eastAsia="en-US"/>
        </w:rPr>
      </w:pPr>
      <w:r>
        <w:rPr>
          <w:rFonts w:ascii="Calibri" w:hAnsi="Calibri" w:eastAsia="Calibri" w:cs="Times New Roman"/>
          <w:b/>
          <w:bCs/>
          <w:lang w:val="en-IN" w:eastAsia="en-US"/>
        </w:rPr>
        <w:t>RIDE IT</w:t>
      </w:r>
      <w:r>
        <w:rPr>
          <w:rFonts w:ascii="Calibri" w:hAnsi="Calibri" w:eastAsia="Calibri" w:cs="Times New Roman"/>
          <w:lang w:val="en-IN" w:eastAsia="en-US"/>
        </w:rPr>
        <w:t xml:space="preserve"> is the multi-service mobility company. Along with ride-hailing services, </w:t>
      </w:r>
      <w:r>
        <w:rPr>
          <w:rFonts w:ascii="Calibri" w:hAnsi="Calibri" w:eastAsia="Calibri" w:cs="Times New Roman"/>
          <w:b/>
          <w:bCs/>
          <w:lang w:val="en-IN" w:eastAsia="en-US"/>
        </w:rPr>
        <w:t>RIDE IT</w:t>
      </w:r>
      <w:r>
        <w:rPr>
          <w:rFonts w:ascii="Calibri" w:hAnsi="Calibri" w:eastAsia="Calibri" w:cs="Times New Roman"/>
          <w:lang w:val="en-IN" w:eastAsia="en-US"/>
        </w:rPr>
        <w:t xml:space="preserve"> also offers micro-mobility services such as e-scooters, e-bikes, e-Vespas as well as car sharing all under the same app.</w:t>
      </w:r>
    </w:p>
    <w:p w14:paraId="2EC455A2">
      <w:pPr>
        <w:spacing w:line="360" w:lineRule="auto"/>
        <w:rPr>
          <w:rFonts w:ascii="Calibri" w:hAnsi="Calibri" w:eastAsia="Calibri" w:cs="Times New Roman"/>
          <w:b/>
          <w:bCs/>
          <w:sz w:val="24"/>
          <w:szCs w:val="24"/>
          <w:lang w:val="en-IN" w:eastAsia="en-US"/>
        </w:rPr>
      </w:pPr>
      <w:r>
        <w:rPr>
          <w:rFonts w:ascii="Calibri" w:hAnsi="Calibri" w:eastAsia="Calibri" w:cs="Times New Roman"/>
          <w:b/>
          <w:bCs/>
          <w:sz w:val="24"/>
          <w:szCs w:val="24"/>
          <w:lang w:val="en-IN" w:eastAsia="en-US"/>
        </w:rPr>
        <w:t>Problem Statement:</w:t>
      </w:r>
    </w:p>
    <w:p w14:paraId="3C2BA989">
      <w:pPr>
        <w:spacing w:after="160" w:line="360" w:lineRule="auto"/>
        <w:rPr>
          <w:rFonts w:ascii="Calibri" w:hAnsi="Calibri" w:eastAsia="Calibri" w:cs="Times New Roman"/>
          <w:lang w:val="en-IN" w:eastAsia="en-US"/>
        </w:rPr>
      </w:pPr>
      <w:r>
        <w:rPr>
          <w:rFonts w:ascii="Calibri" w:hAnsi="Calibri" w:eastAsia="Calibri" w:cs="Times New Roman"/>
          <w:lang w:val="en-IN" w:eastAsia="en-US"/>
        </w:rPr>
        <w:t>You are an Analyst tasked with helping the Supply Product team to better understand user interaction, metrics and engagement of RIDE IT drivers.</w:t>
      </w:r>
    </w:p>
    <w:p w14:paraId="6A3C6914">
      <w:pPr>
        <w:spacing w:after="160" w:line="360" w:lineRule="auto"/>
        <w:rPr>
          <w:rFonts w:ascii="Calibri" w:hAnsi="Calibri" w:eastAsia="Calibri" w:cs="Times New Roman"/>
          <w:lang w:val="en-IN" w:eastAsia="en-US"/>
        </w:rPr>
      </w:pPr>
      <w:r>
        <w:rPr>
          <w:rFonts w:ascii="Calibri" w:hAnsi="Calibri" w:eastAsia="Calibri" w:cs="Times New Roman"/>
          <w:lang w:val="en-IN" w:eastAsia="en-US"/>
        </w:rPr>
        <w:t xml:space="preserve">Using the data from </w:t>
      </w:r>
      <w:r>
        <w:rPr>
          <w:rFonts w:ascii="Calibri" w:hAnsi="Calibri" w:eastAsia="Calibri" w:cs="Times New Roman"/>
          <w:b/>
          <w:bCs/>
          <w:lang w:val="en-IN" w:eastAsia="en-US"/>
        </w:rPr>
        <w:t>Rideit_drivers</w:t>
      </w:r>
      <w:r>
        <w:rPr>
          <w:rFonts w:ascii="Calibri" w:hAnsi="Calibri" w:eastAsia="Calibri" w:cs="Times New Roman"/>
          <w:lang w:val="en-IN" w:eastAsia="en-US"/>
        </w:rPr>
        <w:t xml:space="preserve"> and </w:t>
      </w:r>
      <w:r>
        <w:rPr>
          <w:rFonts w:ascii="Calibri" w:hAnsi="Calibri" w:eastAsia="Calibri" w:cs="Times New Roman"/>
          <w:b/>
          <w:bCs/>
          <w:lang w:val="en-IN" w:eastAsia="en-US"/>
        </w:rPr>
        <w:t>Rideit_drivers_activity</w:t>
      </w:r>
      <w:r>
        <w:rPr>
          <w:rFonts w:ascii="Calibri" w:hAnsi="Calibri" w:eastAsia="Calibri" w:cs="Times New Roman"/>
          <w:lang w:val="en-IN" w:eastAsia="en-US"/>
        </w:rPr>
        <w:t xml:space="preserve"> files, please answer:</w:t>
      </w:r>
    </w:p>
    <w:p w14:paraId="6D50D07A">
      <w:pPr>
        <w:numPr>
          <w:ilvl w:val="0"/>
          <w:numId w:val="7"/>
        </w:numPr>
        <w:spacing w:after="160" w:line="360" w:lineRule="auto"/>
        <w:contextualSpacing/>
        <w:rPr>
          <w:rFonts w:ascii="Calibri" w:hAnsi="Calibri" w:eastAsia="Calibri" w:cs="Times New Roman"/>
          <w:lang w:val="en-IN" w:eastAsia="en-US"/>
        </w:rPr>
      </w:pPr>
      <w:r>
        <w:rPr>
          <w:rFonts w:ascii="Calibri" w:hAnsi="Calibri" w:eastAsia="Calibri" w:cs="Times New Roman"/>
          <w:lang w:val="en-IN" w:eastAsia="en-US"/>
        </w:rPr>
        <w:t>What key metric(s) would you propose to monitor over time to measure the success of the team's efforts in improving Drivers’ engagement and why? Clearly define your metric(s) and present calculations showing trends or patterns as you see appropriate.</w:t>
      </w:r>
    </w:p>
    <w:p w14:paraId="6A4A25B2">
      <w:pPr>
        <w:numPr>
          <w:ilvl w:val="0"/>
          <w:numId w:val="7"/>
        </w:numPr>
        <w:spacing w:after="160" w:line="360" w:lineRule="auto"/>
        <w:contextualSpacing/>
        <w:rPr>
          <w:rFonts w:ascii="Calibri" w:hAnsi="Calibri" w:eastAsia="Calibri" w:cs="Times New Roman"/>
          <w:lang w:val="en-IN" w:eastAsia="en-US"/>
        </w:rPr>
      </w:pPr>
      <w:r>
        <w:rPr>
          <w:rFonts w:ascii="Calibri" w:hAnsi="Calibri" w:eastAsia="Calibri" w:cs="Times New Roman"/>
          <w:lang w:val="en-IN" w:eastAsia="en-US"/>
        </w:rPr>
        <w:t>Can you help us identify which factors are associated with better engagement? What segments are doing well and what could be improved? Can you propose any recommendations (business initiatives or product changes) that could address these opportunities?</w:t>
      </w:r>
    </w:p>
    <w:p w14:paraId="7B69BB41">
      <w:pPr>
        <w:spacing w:after="160" w:line="259" w:lineRule="auto"/>
        <w:rPr>
          <w:rFonts w:ascii="Calibri" w:hAnsi="Calibri" w:eastAsia="Calibri" w:cs="Times New Roman"/>
          <w:lang w:val="en-IN" w:eastAsia="en-US"/>
        </w:rPr>
      </w:pPr>
      <w:r>
        <w:rPr>
          <w:rFonts w:ascii="Calibri" w:hAnsi="Calibri" w:eastAsia="Calibri" w:cs="Times New Roman"/>
          <w:lang w:val="en-IN" w:eastAsia="en-US"/>
        </w:rPr>
        <w:t>Summarise your findings, insights and recommendations in response to the questions above in a</w:t>
      </w:r>
    </w:p>
    <w:p w14:paraId="6633B308">
      <w:pPr>
        <w:spacing w:after="160" w:line="259" w:lineRule="auto"/>
        <w:rPr>
          <w:rFonts w:ascii="Calibri" w:hAnsi="Calibri" w:eastAsia="Calibri" w:cs="Times New Roman"/>
          <w:lang w:val="en-IN" w:eastAsia="en-US"/>
        </w:rPr>
      </w:pPr>
      <w:r>
        <w:rPr>
          <w:rFonts w:ascii="Calibri" w:hAnsi="Calibri" w:eastAsia="Calibri" w:cs="Times New Roman"/>
          <w:lang w:val="en-IN" w:eastAsia="en-US"/>
        </w:rPr>
        <w:t>presentation containing 6-10 slides. The results are to be presented to the stakeholders.</w:t>
      </w:r>
    </w:p>
    <w:p w14:paraId="7357A26B">
      <w:pPr>
        <w:spacing w:after="160" w:line="259" w:lineRule="auto"/>
        <w:rPr>
          <w:rFonts w:ascii="Calibri" w:hAnsi="Calibri" w:eastAsia="Calibri" w:cs="Times New Roman"/>
          <w:b/>
          <w:bCs/>
          <w:lang w:val="en-IN" w:eastAsia="en-US"/>
        </w:rPr>
      </w:pPr>
      <w:r>
        <w:rPr>
          <w:rFonts w:ascii="Calibri" w:hAnsi="Calibri" w:eastAsia="Calibri" w:cs="Times New Roman"/>
          <w:b/>
          <w:bCs/>
          <w:lang w:val="en-IN" w:eastAsia="en-US"/>
        </w:rPr>
        <w:t>Input Data</w:t>
      </w:r>
    </w:p>
    <w:p w14:paraId="635B0A80">
      <w:pPr>
        <w:spacing w:after="160" w:line="259" w:lineRule="auto"/>
        <w:rPr>
          <w:rFonts w:ascii="Calibri" w:hAnsi="Calibri" w:eastAsia="Calibri" w:cs="Times New Roman"/>
          <w:lang w:val="en-IN" w:eastAsia="en-US"/>
        </w:rPr>
      </w:pPr>
      <w:r>
        <w:rPr>
          <w:rFonts w:ascii="Calibri" w:hAnsi="Calibri" w:eastAsia="Calibri" w:cs="Times New Roman"/>
          <w:lang w:val="en-IN" w:eastAsia="en-US"/>
        </w:rPr>
        <w:t>A sample of data is provided in two separate .csv files:</w:t>
      </w:r>
    </w:p>
    <w:p w14:paraId="05B3EB49">
      <w:pPr>
        <w:numPr>
          <w:ilvl w:val="0"/>
          <w:numId w:val="8"/>
        </w:numPr>
        <w:spacing w:after="160" w:line="259" w:lineRule="auto"/>
        <w:contextualSpacing/>
        <w:rPr>
          <w:rFonts w:ascii="Calibri" w:hAnsi="Calibri" w:eastAsia="Calibri" w:cs="Times New Roman"/>
          <w:lang w:val="en-IN" w:eastAsia="en-US"/>
        </w:rPr>
      </w:pPr>
      <w:r>
        <w:rPr>
          <w:rFonts w:ascii="Calibri" w:hAnsi="Calibri" w:eastAsia="Calibri" w:cs="Times New Roman"/>
          <w:lang w:val="en-IN" w:eastAsia="en-US"/>
        </w:rPr>
        <w:t>Rideit_drivers.csv</w:t>
      </w:r>
    </w:p>
    <w:p w14:paraId="064F2281">
      <w:pPr>
        <w:numPr>
          <w:ilvl w:val="0"/>
          <w:numId w:val="8"/>
        </w:numPr>
        <w:spacing w:after="160" w:line="259" w:lineRule="auto"/>
        <w:contextualSpacing/>
        <w:rPr>
          <w:rFonts w:ascii="Calibri" w:hAnsi="Calibri" w:eastAsia="Calibri" w:cs="Times New Roman"/>
          <w:lang w:val="en-IN" w:eastAsia="en-US"/>
        </w:rPr>
      </w:pPr>
      <w:r>
        <w:rPr>
          <w:rFonts w:ascii="Calibri" w:hAnsi="Calibri" w:eastAsia="Calibri" w:cs="Times New Roman"/>
          <w:lang w:val="en-IN" w:eastAsia="en-US"/>
        </w:rPr>
        <w:t>Rideit_drivers_activity.csv</w:t>
      </w:r>
    </w:p>
    <w:p w14:paraId="35BBFCF1">
      <w:pPr>
        <w:spacing w:after="160" w:line="259" w:lineRule="auto"/>
        <w:ind w:left="720"/>
        <w:contextualSpacing/>
        <w:rPr>
          <w:rFonts w:ascii="Calibri" w:hAnsi="Calibri" w:eastAsia="Calibri" w:cs="Times New Roman"/>
          <w:lang w:val="en-IN" w:eastAsia="en-US"/>
        </w:rPr>
      </w:pPr>
    </w:p>
    <w:p w14:paraId="5260B3A7">
      <w:pPr>
        <w:numPr>
          <w:ilvl w:val="0"/>
          <w:numId w:val="9"/>
        </w:numPr>
        <w:spacing w:after="160" w:line="259" w:lineRule="auto"/>
        <w:contextualSpacing/>
        <w:rPr>
          <w:rFonts w:ascii="Calibri" w:hAnsi="Calibri" w:eastAsia="Calibri" w:cs="Times New Roman"/>
          <w:b/>
          <w:bCs/>
          <w:lang w:val="en-IN" w:eastAsia="en-US"/>
        </w:rPr>
      </w:pPr>
      <w:r>
        <w:rPr>
          <w:rFonts w:ascii="Calibri" w:hAnsi="Calibri" w:eastAsia="Calibri" w:cs="Times New Roman"/>
          <w:b/>
          <w:bCs/>
          <w:lang w:val="en-IN" w:eastAsia="en-US"/>
        </w:rPr>
        <w:t>Rideit_drivers</w:t>
      </w:r>
    </w:p>
    <w:p w14:paraId="6C97155A">
      <w:pPr>
        <w:spacing w:after="160" w:line="259" w:lineRule="auto"/>
        <w:ind w:left="720"/>
        <w:rPr>
          <w:rFonts w:ascii="Calibri" w:hAnsi="Calibri" w:eastAsia="Calibri" w:cs="Times New Roman"/>
          <w:lang w:val="en-IN" w:eastAsia="en-US"/>
        </w:rPr>
      </w:pPr>
      <w:r>
        <w:rPr>
          <w:rFonts w:ascii="Calibri" w:hAnsi="Calibri" w:eastAsia="Calibri" w:cs="Times New Roman"/>
          <w:lang w:val="en-IN" w:eastAsia="en-US"/>
        </w:rPr>
        <w:t>● Id_driver: the driver ID</w:t>
      </w:r>
    </w:p>
    <w:p w14:paraId="5EAA7673">
      <w:pPr>
        <w:spacing w:after="160" w:line="259" w:lineRule="auto"/>
        <w:ind w:left="720"/>
        <w:rPr>
          <w:rFonts w:ascii="Calibri" w:hAnsi="Calibri" w:eastAsia="Calibri" w:cs="Times New Roman"/>
          <w:lang w:val="en-IN" w:eastAsia="en-US"/>
        </w:rPr>
      </w:pPr>
      <w:r>
        <w:rPr>
          <w:rFonts w:ascii="Calibri" w:hAnsi="Calibri" w:eastAsia="Calibri" w:cs="Times New Roman"/>
          <w:lang w:val="en-IN" w:eastAsia="en-US"/>
        </w:rPr>
        <w:t xml:space="preserve">● Date_registration: the date when the user was activated in RIDE IT </w:t>
      </w:r>
    </w:p>
    <w:p w14:paraId="00D260F8">
      <w:pPr>
        <w:spacing w:after="160" w:line="259" w:lineRule="auto"/>
        <w:ind w:left="720"/>
        <w:rPr>
          <w:rFonts w:ascii="Calibri" w:hAnsi="Calibri" w:eastAsia="Calibri" w:cs="Times New Roman"/>
          <w:lang w:val="en-IN" w:eastAsia="en-US"/>
        </w:rPr>
      </w:pPr>
      <w:r>
        <w:rPr>
          <w:rFonts w:ascii="Calibri" w:hAnsi="Calibri" w:eastAsia="Calibri" w:cs="Times New Roman"/>
          <w:lang w:val="en-IN" w:eastAsia="en-US"/>
        </w:rPr>
        <w:t>● Driver_rating: the average rating of the driver last 100 rides</w:t>
      </w:r>
    </w:p>
    <w:p w14:paraId="38213582">
      <w:pPr>
        <w:spacing w:after="160" w:line="259" w:lineRule="auto"/>
        <w:ind w:left="720"/>
        <w:rPr>
          <w:rFonts w:ascii="Calibri" w:hAnsi="Calibri" w:eastAsia="Calibri" w:cs="Times New Roman"/>
          <w:lang w:val="en-IN" w:eastAsia="en-US"/>
        </w:rPr>
      </w:pPr>
      <w:r>
        <w:rPr>
          <w:rFonts w:ascii="Calibri" w:hAnsi="Calibri" w:eastAsia="Calibri" w:cs="Times New Roman"/>
          <w:lang w:val="en-IN" w:eastAsia="en-US"/>
        </w:rPr>
        <w:t>● Gold_level_count: number of times the driver reached gold status meaning they were among the top performers in a specific week</w:t>
      </w:r>
    </w:p>
    <w:p w14:paraId="10D2186F">
      <w:pPr>
        <w:spacing w:after="160" w:line="259" w:lineRule="auto"/>
        <w:ind w:left="720"/>
        <w:rPr>
          <w:rFonts w:ascii="Calibri" w:hAnsi="Calibri" w:eastAsia="Calibri" w:cs="Times New Roman"/>
          <w:lang w:val="en-IN" w:eastAsia="en-US"/>
        </w:rPr>
      </w:pPr>
      <w:r>
        <w:rPr>
          <w:rFonts w:ascii="Calibri" w:hAnsi="Calibri" w:eastAsia="Calibri" w:cs="Times New Roman"/>
          <w:lang w:val="en-IN" w:eastAsia="en-US"/>
        </w:rPr>
        <w:t>● Receive_marketing: Takes one of two values, True if the driver accepted to receive marketing and campaign communications and False, if not</w:t>
      </w:r>
    </w:p>
    <w:p w14:paraId="1E07A490">
      <w:pPr>
        <w:spacing w:after="160" w:line="259" w:lineRule="auto"/>
        <w:ind w:left="720"/>
        <w:rPr>
          <w:rFonts w:ascii="Calibri" w:hAnsi="Calibri" w:eastAsia="Calibri" w:cs="Times New Roman"/>
          <w:lang w:val="en-IN" w:eastAsia="en-US"/>
        </w:rPr>
      </w:pPr>
      <w:r>
        <w:rPr>
          <w:rFonts w:ascii="Calibri" w:hAnsi="Calibri" w:eastAsia="Calibri" w:cs="Times New Roman"/>
          <w:lang w:val="en-IN" w:eastAsia="en-US"/>
        </w:rPr>
        <w:t>● Country_code: Country where the user operates</w:t>
      </w:r>
    </w:p>
    <w:p w14:paraId="47BE5418">
      <w:pPr>
        <w:spacing w:after="160" w:line="259" w:lineRule="auto"/>
        <w:ind w:left="720"/>
        <w:rPr>
          <w:rFonts w:ascii="Calibri" w:hAnsi="Calibri" w:eastAsia="Calibri" w:cs="Times New Roman"/>
          <w:lang w:val="en-IN" w:eastAsia="en-US"/>
        </w:rPr>
      </w:pPr>
      <w:r>
        <w:rPr>
          <w:rFonts w:ascii="Calibri" w:hAnsi="Calibri" w:eastAsia="Calibri" w:cs="Times New Roman"/>
          <w:lang w:val="en-IN" w:eastAsia="en-US"/>
        </w:rPr>
        <w:t>● Service_type: If the user is TAXI or a Private Hire Vehicle (PHV)</w:t>
      </w:r>
    </w:p>
    <w:p w14:paraId="7A721F20">
      <w:pPr>
        <w:numPr>
          <w:ilvl w:val="0"/>
          <w:numId w:val="9"/>
        </w:numPr>
        <w:spacing w:after="160" w:line="360" w:lineRule="auto"/>
        <w:contextualSpacing/>
        <w:rPr>
          <w:rFonts w:ascii="Calibri" w:hAnsi="Calibri" w:eastAsia="Calibri" w:cs="Times New Roman"/>
          <w:lang w:val="en-IN" w:eastAsia="en-US"/>
        </w:rPr>
      </w:pPr>
      <w:r>
        <w:rPr>
          <w:rFonts w:ascii="Calibri" w:hAnsi="Calibri" w:eastAsia="Calibri" w:cs="Times New Roman"/>
          <w:b/>
          <w:bCs/>
          <w:lang w:val="en-IN" w:eastAsia="en-US"/>
        </w:rPr>
        <w:t>Rideit_drivers_activity</w:t>
      </w:r>
    </w:p>
    <w:p w14:paraId="74078AB4">
      <w:pPr>
        <w:spacing w:after="160" w:line="259" w:lineRule="auto"/>
        <w:ind w:left="720"/>
        <w:rPr>
          <w:rFonts w:ascii="Calibri" w:hAnsi="Calibri" w:eastAsia="Calibri" w:cs="Times New Roman"/>
          <w:lang w:val="en-IN" w:eastAsia="en-US"/>
        </w:rPr>
      </w:pPr>
      <w:r>
        <w:rPr>
          <w:rFonts w:ascii="Calibri" w:hAnsi="Calibri" w:eastAsia="Calibri" w:cs="Times New Roman"/>
          <w:lang w:val="en-IN" w:eastAsia="en-US"/>
        </w:rPr>
        <w:t>● Id_driver: the driver ID</w:t>
      </w:r>
    </w:p>
    <w:p w14:paraId="561C7E2B">
      <w:pPr>
        <w:spacing w:after="160" w:line="259" w:lineRule="auto"/>
        <w:ind w:left="720"/>
        <w:rPr>
          <w:rFonts w:ascii="Calibri" w:hAnsi="Calibri" w:eastAsia="Calibri" w:cs="Times New Roman"/>
          <w:lang w:val="en-IN" w:eastAsia="en-US"/>
        </w:rPr>
      </w:pPr>
      <w:r>
        <w:rPr>
          <w:rFonts w:ascii="Calibri" w:hAnsi="Calibri" w:eastAsia="Calibri" w:cs="Times New Roman"/>
          <w:lang w:val="en-IN" w:eastAsia="en-US"/>
        </w:rPr>
        <w:t>● Active_date: date when the user operated in the platform</w:t>
      </w:r>
    </w:p>
    <w:p w14:paraId="5B781967">
      <w:pPr>
        <w:spacing w:after="160" w:line="259" w:lineRule="auto"/>
        <w:ind w:left="720"/>
        <w:rPr>
          <w:rFonts w:ascii="Calibri" w:hAnsi="Calibri" w:eastAsia="Calibri" w:cs="Times New Roman"/>
          <w:lang w:val="en-IN" w:eastAsia="en-US"/>
        </w:rPr>
      </w:pPr>
      <w:r>
        <w:rPr>
          <w:rFonts w:ascii="Calibri" w:hAnsi="Calibri" w:eastAsia="Calibri" w:cs="Times New Roman"/>
          <w:lang w:val="en-IN" w:eastAsia="en-US"/>
        </w:rPr>
        <w:t>● Offers: number of requests for a ride that a driver received</w:t>
      </w:r>
    </w:p>
    <w:p w14:paraId="497F7BB9">
      <w:pPr>
        <w:spacing w:after="160" w:line="259" w:lineRule="auto"/>
        <w:ind w:left="720"/>
        <w:rPr>
          <w:rFonts w:ascii="Calibri" w:hAnsi="Calibri" w:eastAsia="Calibri" w:cs="Times New Roman"/>
          <w:lang w:val="en-IN" w:eastAsia="en-US"/>
        </w:rPr>
      </w:pPr>
      <w:r>
        <w:rPr>
          <w:rFonts w:ascii="Calibri" w:hAnsi="Calibri" w:eastAsia="Calibri" w:cs="Times New Roman"/>
          <w:lang w:val="en-IN" w:eastAsia="en-US"/>
        </w:rPr>
        <w:t>● Bookings: number of requests accepted by the driver</w:t>
      </w:r>
    </w:p>
    <w:p w14:paraId="3D4E4329">
      <w:pPr>
        <w:spacing w:after="160" w:line="259" w:lineRule="auto"/>
        <w:ind w:left="720"/>
        <w:rPr>
          <w:rFonts w:ascii="Calibri" w:hAnsi="Calibri" w:eastAsia="Calibri" w:cs="Times New Roman"/>
          <w:lang w:val="en-IN" w:eastAsia="en-US"/>
        </w:rPr>
      </w:pPr>
      <w:r>
        <w:rPr>
          <w:rFonts w:ascii="Calibri" w:hAnsi="Calibri" w:eastAsia="Calibri" w:cs="Times New Roman"/>
          <w:lang w:val="en-IN" w:eastAsia="en-US"/>
        </w:rPr>
        <w:t>● Bookings_cancelled_by_passenger: number of requests accepted by the driver and then cancelled by the passenger, before the ride was completed</w:t>
      </w:r>
    </w:p>
    <w:p w14:paraId="1E1FA0F0">
      <w:pPr>
        <w:spacing w:after="160" w:line="259" w:lineRule="auto"/>
        <w:ind w:left="720"/>
        <w:rPr>
          <w:rFonts w:ascii="Calibri" w:hAnsi="Calibri" w:eastAsia="Calibri" w:cs="Times New Roman"/>
          <w:lang w:val="en-IN" w:eastAsia="en-US"/>
        </w:rPr>
      </w:pPr>
      <w:r>
        <w:rPr>
          <w:rFonts w:ascii="Calibri" w:hAnsi="Calibri" w:eastAsia="Calibri" w:cs="Times New Roman"/>
          <w:lang w:val="en-IN" w:eastAsia="en-US"/>
        </w:rPr>
        <w:t>● Bookings_cancelled_by_driver: number of requests accepted by the driver and then cancelled by the driver, before the ride was completed</w:t>
      </w:r>
    </w:p>
    <w:p w14:paraId="5EEEC1FD">
      <w:pPr>
        <w:spacing w:after="160" w:line="259" w:lineRule="auto"/>
        <w:ind w:left="720"/>
      </w:pPr>
      <w:r>
        <w:rPr>
          <w:rFonts w:ascii="Calibri" w:hAnsi="Calibri" w:eastAsia="Calibri" w:cs="Times New Roman"/>
          <w:lang w:val="en-IN" w:eastAsia="en-US"/>
        </w:rPr>
        <w:t>● Rides: number of rides completed by the driver</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A817EF7"/>
    <w:multiLevelType w:val="multilevel"/>
    <w:tmpl w:val="1A817EF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6AA1FFA"/>
    <w:multiLevelType w:val="multilevel"/>
    <w:tmpl w:val="46AA1FFA"/>
    <w:lvl w:ilvl="0" w:tentative="0">
      <w:start w:val="1"/>
      <w:numFmt w:val="decimal"/>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8EF6336"/>
    <w:multiLevelType w:val="multilevel"/>
    <w:tmpl w:val="68EF633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5F3211"/>
    <w:rsid w:val="7D910A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Gopala Krishna</cp:lastModifiedBy>
  <dcterms:modified xsi:type="dcterms:W3CDTF">2026-07-01T05:33:51Z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E668B9737B444DC19392F3FC35295BE0_12</vt:lpwstr>
  </property>
</Properties>
</file>